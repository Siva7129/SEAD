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3666D">
      <w:pPr>
        <w:pStyle w:val="36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Stock Ma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>nagement System</w:t>
      </w:r>
    </w:p>
    <w:p w14:paraId="1408C2A8">
      <w:pPr>
        <w:pStyle w:val="2"/>
        <w:spacing w:line="36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Functional Testing</w:t>
      </w:r>
    </w:p>
    <w:p w14:paraId="122A1CDE">
      <w:pPr>
        <w:spacing w:line="240" w:lineRule="auto"/>
      </w:pPr>
      <w:r>
        <w:t>1. Login with valid user credentials</w:t>
      </w:r>
    </w:p>
    <w:p w14:paraId="34B3732B">
      <w:pPr>
        <w:spacing w:line="240" w:lineRule="auto"/>
      </w:pPr>
      <w:r>
        <w:t>2. Login with invalid credentials</w:t>
      </w:r>
    </w:p>
    <w:p w14:paraId="01485A89">
      <w:pPr>
        <w:spacing w:line="240" w:lineRule="auto"/>
      </w:pPr>
      <w:r>
        <w:t>3. Admin login access</w:t>
      </w:r>
    </w:p>
    <w:p w14:paraId="1191A949">
      <w:pPr>
        <w:spacing w:line="240" w:lineRule="auto"/>
      </w:pPr>
      <w:r>
        <w:t>4. View dashboard data</w:t>
      </w:r>
      <w:bookmarkStart w:id="0" w:name="_GoBack"/>
      <w:bookmarkEnd w:id="0"/>
    </w:p>
    <w:p w14:paraId="7B82DBE8">
      <w:pPr>
        <w:spacing w:line="240" w:lineRule="auto"/>
      </w:pPr>
      <w:r>
        <w:t>5. View live market updates</w:t>
      </w:r>
    </w:p>
    <w:p w14:paraId="534FDE56">
      <w:pPr>
        <w:spacing w:line="240" w:lineRule="auto"/>
      </w:pPr>
      <w:r>
        <w:t>6. Execute buy trade</w:t>
      </w:r>
    </w:p>
    <w:p w14:paraId="4BB05215">
      <w:pPr>
        <w:spacing w:line="240" w:lineRule="auto"/>
      </w:pPr>
      <w:r>
        <w:t>7. Execute sell trade</w:t>
      </w:r>
    </w:p>
    <w:p w14:paraId="4EBA40F2">
      <w:pPr>
        <w:spacing w:line="240" w:lineRule="auto"/>
      </w:pPr>
      <w:r>
        <w:t>8. View portfolio updates</w:t>
      </w:r>
    </w:p>
    <w:p w14:paraId="7D170B26">
      <w:pPr>
        <w:spacing w:line="240" w:lineRule="auto"/>
      </w:pPr>
      <w:r>
        <w:t>9. View trade history</w:t>
      </w:r>
    </w:p>
    <w:p w14:paraId="279B0850">
      <w:pPr>
        <w:spacing w:line="240" w:lineRule="auto"/>
      </w:pPr>
      <w:r>
        <w:t>10. Access admin control panel (admin only)</w:t>
      </w:r>
    </w:p>
    <w:p w14:paraId="6129B841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 Cases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D1A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A6DA7B">
            <w:r>
              <w:t>Test Case ID</w:t>
            </w:r>
          </w:p>
        </w:tc>
        <w:tc>
          <w:tcPr>
            <w:tcW w:w="2160" w:type="dxa"/>
          </w:tcPr>
          <w:p w14:paraId="07CD0A49">
            <w:r>
              <w:t>Description</w:t>
            </w:r>
          </w:p>
        </w:tc>
        <w:tc>
          <w:tcPr>
            <w:tcW w:w="2160" w:type="dxa"/>
          </w:tcPr>
          <w:p w14:paraId="373D1D98">
            <w:r>
              <w:t>Input</w:t>
            </w:r>
          </w:p>
        </w:tc>
        <w:tc>
          <w:tcPr>
            <w:tcW w:w="2160" w:type="dxa"/>
          </w:tcPr>
          <w:p w14:paraId="48054F71">
            <w:r>
              <w:t>Expected Output</w:t>
            </w:r>
          </w:p>
        </w:tc>
      </w:tr>
      <w:tr w14:paraId="0A0CE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DBC487">
            <w:r>
              <w:t>TC01</w:t>
            </w:r>
          </w:p>
        </w:tc>
        <w:tc>
          <w:tcPr>
            <w:tcW w:w="2160" w:type="dxa"/>
          </w:tcPr>
          <w:p w14:paraId="57A1B829">
            <w:r>
              <w:t>Login with valid user</w:t>
            </w:r>
          </w:p>
        </w:tc>
        <w:tc>
          <w:tcPr>
            <w:tcW w:w="2160" w:type="dxa"/>
          </w:tcPr>
          <w:p w14:paraId="3DE04D0E">
            <w:r>
              <w:t>user1/pass123</w:t>
            </w:r>
          </w:p>
        </w:tc>
        <w:tc>
          <w:tcPr>
            <w:tcW w:w="2160" w:type="dxa"/>
          </w:tcPr>
          <w:p w14:paraId="045E1178">
            <w:r>
              <w:t>Login successful</w:t>
            </w:r>
          </w:p>
        </w:tc>
      </w:tr>
      <w:tr w14:paraId="33A08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4DA6BC">
            <w:r>
              <w:t>TC02</w:t>
            </w:r>
          </w:p>
        </w:tc>
        <w:tc>
          <w:tcPr>
            <w:tcW w:w="2160" w:type="dxa"/>
          </w:tcPr>
          <w:p w14:paraId="27C9F593">
            <w:r>
              <w:t>Login with invalid user</w:t>
            </w:r>
          </w:p>
        </w:tc>
        <w:tc>
          <w:tcPr>
            <w:tcW w:w="2160" w:type="dxa"/>
          </w:tcPr>
          <w:p w14:paraId="53232D20">
            <w:r>
              <w:t>wrong/pass</w:t>
            </w:r>
          </w:p>
        </w:tc>
        <w:tc>
          <w:tcPr>
            <w:tcW w:w="2160" w:type="dxa"/>
          </w:tcPr>
          <w:p w14:paraId="51BD3C1C">
            <w:r>
              <w:t>Error message</w:t>
            </w:r>
          </w:p>
        </w:tc>
      </w:tr>
      <w:tr w14:paraId="796CE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FC429">
            <w:r>
              <w:t>TC03</w:t>
            </w:r>
          </w:p>
        </w:tc>
        <w:tc>
          <w:tcPr>
            <w:tcW w:w="2160" w:type="dxa"/>
          </w:tcPr>
          <w:p w14:paraId="30CFCBA8">
            <w:r>
              <w:t>Admin login</w:t>
            </w:r>
          </w:p>
        </w:tc>
        <w:tc>
          <w:tcPr>
            <w:tcW w:w="2160" w:type="dxa"/>
          </w:tcPr>
          <w:p w14:paraId="527FCE2F">
            <w:r>
              <w:t>admin/admin123</w:t>
            </w:r>
          </w:p>
        </w:tc>
        <w:tc>
          <w:tcPr>
            <w:tcW w:w="2160" w:type="dxa"/>
          </w:tcPr>
          <w:p w14:paraId="7D030B4F">
            <w:r>
              <w:t>Admin dashboard opens</w:t>
            </w:r>
          </w:p>
        </w:tc>
      </w:tr>
      <w:tr w14:paraId="01986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507E0A">
            <w:r>
              <w:t>TC04</w:t>
            </w:r>
          </w:p>
        </w:tc>
        <w:tc>
          <w:tcPr>
            <w:tcW w:w="2160" w:type="dxa"/>
          </w:tcPr>
          <w:p w14:paraId="5D5BAC52">
            <w:r>
              <w:t>Buy stock</w:t>
            </w:r>
          </w:p>
        </w:tc>
        <w:tc>
          <w:tcPr>
            <w:tcW w:w="2160" w:type="dxa"/>
          </w:tcPr>
          <w:p w14:paraId="487A4588">
            <w:r>
              <w:t>Select stock + quantity</w:t>
            </w:r>
          </w:p>
        </w:tc>
        <w:tc>
          <w:tcPr>
            <w:tcW w:w="2160" w:type="dxa"/>
          </w:tcPr>
          <w:p w14:paraId="5C43054C">
            <w:r>
              <w:t>Stock added to portfolio</w:t>
            </w:r>
          </w:p>
        </w:tc>
      </w:tr>
      <w:tr w14:paraId="42139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A5BEBB">
            <w:r>
              <w:t>TC05</w:t>
            </w:r>
          </w:p>
        </w:tc>
        <w:tc>
          <w:tcPr>
            <w:tcW w:w="2160" w:type="dxa"/>
          </w:tcPr>
          <w:p w14:paraId="19194811">
            <w:r>
              <w:t>Sell stock</w:t>
            </w:r>
          </w:p>
        </w:tc>
        <w:tc>
          <w:tcPr>
            <w:tcW w:w="2160" w:type="dxa"/>
          </w:tcPr>
          <w:p w14:paraId="4B326E63">
            <w:r>
              <w:t>Sell owned stock</w:t>
            </w:r>
          </w:p>
        </w:tc>
        <w:tc>
          <w:tcPr>
            <w:tcW w:w="2160" w:type="dxa"/>
          </w:tcPr>
          <w:p w14:paraId="3F16CC7B">
            <w:r>
              <w:t>Stock reduced from portfolio</w:t>
            </w:r>
          </w:p>
        </w:tc>
      </w:tr>
      <w:tr w14:paraId="21D96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604670">
            <w:r>
              <w:t>TC06</w:t>
            </w:r>
          </w:p>
        </w:tc>
        <w:tc>
          <w:tcPr>
            <w:tcW w:w="2160" w:type="dxa"/>
          </w:tcPr>
          <w:p w14:paraId="4BAB1C16">
            <w:r>
              <w:t>View portfolio</w:t>
            </w:r>
          </w:p>
        </w:tc>
        <w:tc>
          <w:tcPr>
            <w:tcW w:w="2160" w:type="dxa"/>
          </w:tcPr>
          <w:p w14:paraId="405E2B94">
            <w:r>
              <w:t>Open portfolio page</w:t>
            </w:r>
          </w:p>
        </w:tc>
        <w:tc>
          <w:tcPr>
            <w:tcW w:w="2160" w:type="dxa"/>
          </w:tcPr>
          <w:p w14:paraId="31031655">
            <w:r>
              <w:t>Shows holdings</w:t>
            </w:r>
          </w:p>
        </w:tc>
      </w:tr>
      <w:tr w14:paraId="6E87B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EFCD51">
            <w:r>
              <w:t>TC07</w:t>
            </w:r>
          </w:p>
        </w:tc>
        <w:tc>
          <w:tcPr>
            <w:tcW w:w="2160" w:type="dxa"/>
          </w:tcPr>
          <w:p w14:paraId="40F9DE0A">
            <w:r>
              <w:t>View market</w:t>
            </w:r>
          </w:p>
        </w:tc>
        <w:tc>
          <w:tcPr>
            <w:tcW w:w="2160" w:type="dxa"/>
          </w:tcPr>
          <w:p w14:paraId="581C77CF">
            <w:r>
              <w:t>Open market page</w:t>
            </w:r>
          </w:p>
        </w:tc>
        <w:tc>
          <w:tcPr>
            <w:tcW w:w="2160" w:type="dxa"/>
          </w:tcPr>
          <w:p w14:paraId="4BF2FE7A">
            <w:r>
              <w:t>Displays stock data</w:t>
            </w:r>
          </w:p>
        </w:tc>
      </w:tr>
      <w:tr w14:paraId="60ADC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AA1435">
            <w:r>
              <w:t>TC08</w:t>
            </w:r>
          </w:p>
        </w:tc>
        <w:tc>
          <w:tcPr>
            <w:tcW w:w="2160" w:type="dxa"/>
          </w:tcPr>
          <w:p w14:paraId="2124DDB7">
            <w:r>
              <w:t>AI suggestion</w:t>
            </w:r>
          </w:p>
        </w:tc>
        <w:tc>
          <w:tcPr>
            <w:tcW w:w="2160" w:type="dxa"/>
          </w:tcPr>
          <w:p w14:paraId="352DE2D0">
            <w:r>
              <w:t>Enter query</w:t>
            </w:r>
          </w:p>
        </w:tc>
        <w:tc>
          <w:tcPr>
            <w:tcW w:w="2160" w:type="dxa"/>
          </w:tcPr>
          <w:p w14:paraId="3C914B29">
            <w:r>
              <w:t>AI response displayed</w:t>
            </w:r>
          </w:p>
        </w:tc>
      </w:tr>
      <w:tr w14:paraId="18B9C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5E9ADF">
            <w:r>
              <w:t>TC09</w:t>
            </w:r>
          </w:p>
        </w:tc>
        <w:tc>
          <w:tcPr>
            <w:tcW w:w="2160" w:type="dxa"/>
          </w:tcPr>
          <w:p w14:paraId="442CA297">
            <w:r>
              <w:t>Logout</w:t>
            </w:r>
          </w:p>
        </w:tc>
        <w:tc>
          <w:tcPr>
            <w:tcW w:w="2160" w:type="dxa"/>
          </w:tcPr>
          <w:p w14:paraId="71BEC36B">
            <w:r>
              <w:t>Click logout</w:t>
            </w:r>
          </w:p>
        </w:tc>
        <w:tc>
          <w:tcPr>
            <w:tcW w:w="2160" w:type="dxa"/>
          </w:tcPr>
          <w:p w14:paraId="140DCB1D">
            <w:r>
              <w:t>Redirect to login page</w:t>
            </w:r>
          </w:p>
        </w:tc>
      </w:tr>
    </w:tbl>
    <w:p w14:paraId="2E97A611">
      <w:pPr>
        <w:pStyle w:val="2"/>
        <w:spacing w:line="360" w:lineRule="auto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3. Performance Testing</w:t>
      </w:r>
    </w:p>
    <w:p w14:paraId="18F4F9CC">
      <w:r>
        <w:t>1. Page load time should be less than 3 seconds</w:t>
      </w:r>
    </w:p>
    <w:p w14:paraId="2D9D4229">
      <w:r>
        <w:t>2. Stock price updates every 4 seconds without lag</w:t>
      </w:r>
    </w:p>
    <w:p w14:paraId="45670312">
      <w:r>
        <w:t>3. System should handle multiple trades without delay</w:t>
      </w:r>
    </w:p>
    <w:p w14:paraId="2F248A1E">
      <w:r>
        <w:t>4. Smooth chart rendering</w:t>
      </w:r>
    </w:p>
    <w:p w14:paraId="2562C767">
      <w:r>
        <w:t>5. Responsive UI on different screen sizes</w:t>
      </w:r>
    </w:p>
    <w:p w14:paraId="4ADFF60A">
      <w:r>
        <w:t>6. No crashes during continuous usage</w:t>
      </w: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D256CE"/>
    <w:rsid w:val="35316ED2"/>
    <w:rsid w:val="49710C86"/>
    <w:rsid w:val="531A6B64"/>
    <w:rsid w:val="5D111C3D"/>
    <w:rsid w:val="7C3F149E"/>
    <w:rsid w:val="7FC1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190</Words>
  <Characters>1004</Characters>
  <Lines>0</Lines>
  <Paragraphs>0</Paragraphs>
  <TotalTime>6</TotalTime>
  <ScaleCrop>false</ScaleCrop>
  <LinksUpToDate>false</LinksUpToDate>
  <CharactersWithSpaces>1134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Siva murugan N</cp:lastModifiedBy>
  <dcterms:modified xsi:type="dcterms:W3CDTF">2026-03-25T18:51:58Z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eyJoZGlkIjoiMTY4Y2NjMTIyZTliOTljODQ1NzI0NmFiN2ExMDExOTQiLCJ1c2VySWQiOiI1Njc0MzYxMzczNDYifQ==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7F9C4B39623F4B38A6D968ED6C63F859_13</vt:lpwstr>
  </property>
</Properties>
</file>